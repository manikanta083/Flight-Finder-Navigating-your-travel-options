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E38ED">
      <w:pPr>
        <w:pStyle w:val="2"/>
      </w:pPr>
      <w:r>
        <w:t>Project Design Phase</w:t>
      </w:r>
    </w:p>
    <w:p w14:paraId="4AFAABE5">
      <w:r>
        <w:t>Problem – Solution Fit Template</w:t>
      </w:r>
      <w:r>
        <w:br w:type="textWrapping"/>
      </w:r>
    </w:p>
    <w:p w14:paraId="0DA15B31">
      <w:pPr>
        <w:rPr>
          <w:rFonts w:hint="default"/>
          <w:lang w:val="en-GB"/>
        </w:rPr>
      </w:pPr>
      <w:r>
        <w:t xml:space="preserve">Date: </w:t>
      </w:r>
      <w:r>
        <w:rPr>
          <w:rFonts w:hint="default"/>
          <w:lang w:val="en-GB"/>
        </w:rPr>
        <w:t xml:space="preserve">31 January </w:t>
      </w:r>
      <w:r>
        <w:t>202</w:t>
      </w:r>
      <w:r>
        <w:rPr>
          <w:rFonts w:hint="default"/>
          <w:lang w:val="en-GB"/>
        </w:rPr>
        <w:t>6</w:t>
      </w:r>
    </w:p>
    <w:p w14:paraId="023428F7">
      <w:r>
        <w:t xml:space="preserve">Team ID: </w:t>
      </w:r>
      <w:r>
        <w:rPr>
          <w:rFonts w:ascii="Verdana" w:hAnsi="Verdana" w:eastAsia="SimSun" w:cs="Verdana"/>
          <w:i w:val="0"/>
          <w:iCs w:val="0"/>
          <w:caps w:val="0"/>
          <w:color w:val="222222"/>
          <w:spacing w:val="0"/>
          <w:sz w:val="19"/>
          <w:szCs w:val="19"/>
          <w:shd w:val="clear" w:fill="FFFFFF"/>
        </w:rPr>
        <w:t> </w:t>
      </w:r>
      <w:r>
        <w:rPr>
          <w:rFonts w:hint="default" w:ascii="Verdana" w:hAnsi="Verdana" w:eastAsia="SimSun" w:cs="Verdana"/>
          <w:i w:val="0"/>
          <w:iCs w:val="0"/>
          <w:caps w:val="0"/>
          <w:color w:val="222222"/>
          <w:spacing w:val="0"/>
          <w:sz w:val="19"/>
          <w:szCs w:val="19"/>
          <w:shd w:val="clear" w:fill="FFFFFF"/>
        </w:rPr>
        <w:t>LTVIP2026TMIDS24202</w:t>
      </w:r>
    </w:p>
    <w:p w14:paraId="26144E1E">
      <w:r>
        <w:t xml:space="preserve">Project Name: </w:t>
      </w:r>
      <w:r>
        <w:rPr>
          <w:rFonts w:hint="default" w:ascii="Calibri" w:hAnsi="Calibri" w:eastAsia="SimSun" w:cs="Calibri"/>
          <w:sz w:val="24"/>
          <w:szCs w:val="24"/>
        </w:rPr>
        <w:t>FlightFinder: Navigating Your Air Travel Options</w:t>
      </w:r>
    </w:p>
    <w:p w14:paraId="7405AC30">
      <w:r>
        <w:t>Maximum Marks: 2 Marks</w:t>
      </w:r>
      <w:r>
        <w:br w:type="textWrapping"/>
      </w:r>
    </w:p>
    <w:p w14:paraId="18ABB5BC">
      <w:pPr>
        <w:pStyle w:val="3"/>
      </w:pPr>
      <w:r>
        <w:t>Problem – Solution Fit Template:</w:t>
      </w:r>
    </w:p>
    <w:p w14:paraId="6B5D441B">
      <w:pPr>
        <w:pStyle w:val="3"/>
        <w:rPr>
          <w:rFonts w:hint="default" w:ascii="Calibri" w:hAnsi="Calibri" w:eastAsia="SimSun" w:cs="Calibri"/>
          <w:b w:val="0"/>
          <w:bCs w:val="0"/>
          <w:color w:val="000000" w:themeColor="text1"/>
          <w:sz w:val="22"/>
          <w:szCs w:val="22"/>
          <w14:textFill>
            <w14:solidFill>
              <w14:schemeClr w14:val="tx1"/>
            </w14:solidFill>
          </w14:textFill>
        </w:rPr>
      </w:pPr>
      <w:r>
        <w:rPr>
          <w:rFonts w:hint="default" w:ascii="Calibri" w:hAnsi="Calibri" w:eastAsia="SimSun" w:cs="Calibri"/>
          <w:b w:val="0"/>
          <w:bCs w:val="0"/>
          <w:color w:val="000000" w:themeColor="text1"/>
          <w:sz w:val="22"/>
          <w:szCs w:val="22"/>
          <w14:textFill>
            <w14:solidFill>
              <w14:schemeClr w14:val="tx1"/>
            </w14:solidFill>
          </w14:textFill>
        </w:rPr>
        <w:t>The Problem–Solution Fit means identifying a real problem faced by users and building a solution that effectively solves it. It helps developers understand user behavior, booking challenges, and system requirements to create a reliable and efficient platform.</w:t>
      </w:r>
    </w:p>
    <w:p w14:paraId="3AE582B4">
      <w:pPr>
        <w:pStyle w:val="3"/>
      </w:pPr>
      <w:r>
        <w:t>Purpose:</w:t>
      </w:r>
    </w:p>
    <w:p w14:paraId="6C01449A">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FlightFinder is designed to solve common problems in online flight booking systems. Travelers often struggle with comparing flights, managing bookings, and ensuring secure transactions. Administrators also require structured tools to manage flight schedules and user bookings efficiently.</w:t>
      </w:r>
    </w:p>
    <w:p w14:paraId="3BE7CE0F">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FlightFinder provides a centralized web-based platform built using the MERN stack (MongoDB, Express.js, React.js, Node.js). It enables secure user authentication, dynamic flight search, booking management, and an admin dashboard for full system control.</w:t>
      </w:r>
    </w:p>
    <w:p w14:paraId="6E010CC1">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The project addresses the need for a simple, secure, and organized flight booking system that improves user experience and administrative efficiency.</w:t>
      </w:r>
    </w:p>
    <w:p w14:paraId="373EE55B">
      <w:pPr>
        <w:rPr>
          <w:rFonts w:hint="default" w:ascii="Calibri" w:hAnsi="Calibri" w:cs="Calibri"/>
          <w:sz w:val="22"/>
          <w:szCs w:val="22"/>
        </w:rPr>
      </w:pPr>
      <w:r>
        <w:t>.</w:t>
      </w:r>
      <w:r>
        <w:rPr>
          <w:rFonts w:hint="default" w:ascii="Calibri" w:hAnsi="Calibri" w:cs="Calibri"/>
          <w:sz w:val="22"/>
          <w:szCs w:val="22"/>
        </w:rPr>
        <w:t>• Solve flight booking challenges through a centralized and user-friendly system.</w:t>
      </w:r>
    </w:p>
    <w:p w14:paraId="679EAA5B">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 Provide secure authentication and role-based access control.</w:t>
      </w:r>
    </w:p>
    <w:p w14:paraId="0D60CC18">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 Enable efficient database management for flights and bookings.</w:t>
      </w:r>
      <w:bookmarkStart w:id="0" w:name="_GoBack"/>
      <w:bookmarkEnd w:id="0"/>
    </w:p>
    <w:p w14:paraId="7F991A09">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 Improve booking transparency and confirmation reliability.</w:t>
      </w:r>
    </w:p>
    <w:p w14:paraId="3B1EB400">
      <w:pPr>
        <w:pStyle w:val="33"/>
        <w:keepNext w:val="0"/>
        <w:keepLines w:val="0"/>
        <w:widowControl/>
        <w:suppressLineNumbers w:val="0"/>
        <w:rPr>
          <w:rFonts w:hint="default" w:ascii="Calibri" w:hAnsi="Calibri" w:cs="Calibri"/>
          <w:sz w:val="22"/>
          <w:szCs w:val="22"/>
          <w:lang w:val="en-GB"/>
        </w:rPr>
      </w:pPr>
      <w:r>
        <w:rPr>
          <w:rFonts w:hint="default" w:ascii="Calibri" w:hAnsi="Calibri" w:cs="Calibri"/>
          <w:sz w:val="22"/>
          <w:szCs w:val="22"/>
        </w:rPr>
        <w:t>• Understand user travel behavior to design a smooth booking workflo</w:t>
      </w:r>
      <w:r>
        <w:rPr>
          <w:rFonts w:hint="default" w:ascii="Calibri" w:hAnsi="Calibri" w:cs="Calibri"/>
          <w:sz w:val="22"/>
          <w:szCs w:val="22"/>
          <w:lang w:val="en-GB"/>
        </w:rPr>
        <w:t>w</w:t>
      </w:r>
    </w:p>
    <w:p w14:paraId="18CA0EA9">
      <w:pPr>
        <w:pStyle w:val="33"/>
        <w:keepNext w:val="0"/>
        <w:keepLines w:val="0"/>
        <w:widowControl/>
        <w:suppressLineNumbers w:val="0"/>
      </w:pPr>
      <w:r>
        <w:t xml:space="preserve">• </w:t>
      </w:r>
      <w:r>
        <w:rPr>
          <w:rFonts w:hint="default" w:ascii="Calibri" w:hAnsi="Calibri" w:cs="Calibri"/>
          <w:sz w:val="22"/>
          <w:szCs w:val="22"/>
        </w:rPr>
        <w:t>Understand the existing situation in order to improve it for your target group.</w:t>
      </w:r>
      <w:r>
        <w:br w:type="textWrapping"/>
      </w:r>
    </w:p>
    <w:p w14:paraId="1AA11F32">
      <w:pPr>
        <w:pStyle w:val="3"/>
      </w:pPr>
      <w:r>
        <w:t>References:</w:t>
      </w:r>
    </w:p>
    <w:p w14:paraId="323684AD">
      <w:r>
        <w:t>https://www.ideahackers.network/problem-solution-fit-canvas/</w:t>
      </w:r>
    </w:p>
    <w:p w14:paraId="708CAD92">
      <w:r>
        <w:t>https://medium.com/@epicantus/problem-solution-fit-canvas-aa3dd59cb4fe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Verdana">
    <w:panose1 w:val="020B0604030504040204"/>
    <w:charset w:val="00"/>
    <w:family w:val="auto"/>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 w:name="Calisto MT">
    <w:panose1 w:val="020406030505050303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Lucida Calligraphy">
    <w:panose1 w:val="03010101010101010101"/>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31F"/>
    <w:rsid w:val="0015074B"/>
    <w:rsid w:val="00187569"/>
    <w:rsid w:val="0029639D"/>
    <w:rsid w:val="00326F90"/>
    <w:rsid w:val="0045327F"/>
    <w:rsid w:val="00853DB5"/>
    <w:rsid w:val="00AA1D8D"/>
    <w:rsid w:val="00B47730"/>
    <w:rsid w:val="00CB0664"/>
    <w:rsid w:val="00FC693F"/>
    <w:rsid w:val="10A97C33"/>
    <w:rsid w:val="336246D8"/>
    <w:rsid w:val="35C133D1"/>
    <w:rsid w:val="76CF7F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256</Words>
  <Characters>1463</Characters>
  <Lines>12</Lines>
  <Paragraphs>3</Paragraphs>
  <TotalTime>4</TotalTime>
  <ScaleCrop>false</ScaleCrop>
  <LinksUpToDate>false</LinksUpToDate>
  <CharactersWithSpaces>1716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2026-02-16T10:40:42Z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FAB2509BA6B148ACA2F65FD620540367_13</vt:lpwstr>
  </property>
</Properties>
</file>