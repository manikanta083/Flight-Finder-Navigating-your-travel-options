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54DCA">
      <w:pPr>
        <w:pStyle w:val="2"/>
      </w:pPr>
      <w:r>
        <w:t>Ideation Phase</w:t>
      </w:r>
    </w:p>
    <w:p w14:paraId="41963272">
      <w:pPr>
        <w:pStyle w:val="3"/>
      </w:pPr>
      <w:r>
        <w:t>Empathize &amp; Discover</w:t>
      </w:r>
    </w:p>
    <w:p w14:paraId="3A1A2731">
      <w:pPr>
        <w:rPr>
          <w:rFonts w:hint="default"/>
          <w:lang w:val="en-GB"/>
        </w:rPr>
      </w:pPr>
      <w:r>
        <w:t xml:space="preserve">Date: </w:t>
      </w:r>
      <w:r>
        <w:rPr>
          <w:rFonts w:hint="default"/>
          <w:lang w:val="en-GB"/>
        </w:rPr>
        <w:t xml:space="preserve">28 Jan </w:t>
      </w:r>
      <w:r>
        <w:t>202</w:t>
      </w:r>
      <w:r>
        <w:rPr>
          <w:rFonts w:hint="default"/>
          <w:lang w:val="en-GB"/>
        </w:rPr>
        <w:t>6</w:t>
      </w:r>
    </w:p>
    <w:p w14:paraId="185E4C3C">
      <w:r>
        <w:t xml:space="preserve">Team ID: 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LTVIP2026TMIDS24202</w:t>
      </w:r>
    </w:p>
    <w:p w14:paraId="43922849">
      <w:pPr>
        <w:rPr>
          <w:rFonts w:hint="default" w:eastAsia="SimSun" w:cs="SimSun" w:asciiTheme="majorAscii" w:hAnsiTheme="majorAscii"/>
          <w:sz w:val="22"/>
          <w:szCs w:val="22"/>
        </w:rPr>
      </w:pPr>
      <w:r>
        <w:t xml:space="preserve">Project Name: </w:t>
      </w:r>
      <w:r>
        <w:rPr>
          <w:rFonts w:hint="default" w:eastAsia="SimSun" w:cs="SimSun" w:asciiTheme="majorAscii" w:hAnsiTheme="majorAscii"/>
          <w:sz w:val="22"/>
          <w:szCs w:val="22"/>
        </w:rPr>
        <w:t>FlightFinder</w:t>
      </w:r>
      <w:r>
        <w:rPr>
          <w:rFonts w:hint="default" w:eastAsia="SimSun" w:cs="SimSun" w:asciiTheme="majorAscii" w:hAnsiTheme="majorAscii"/>
          <w:sz w:val="22"/>
          <w:szCs w:val="22"/>
          <w:lang w:val="en-GB"/>
        </w:rPr>
        <w:t>-</w:t>
      </w:r>
      <w:r>
        <w:rPr>
          <w:rFonts w:hint="default" w:eastAsia="SimSun" w:cs="SimSun" w:asciiTheme="majorAscii" w:hAnsiTheme="majorAscii"/>
          <w:sz w:val="22"/>
          <w:szCs w:val="22"/>
        </w:rPr>
        <w:t xml:space="preserve"> Navigating Your Air Travel Options</w:t>
      </w:r>
    </w:p>
    <w:p w14:paraId="1E6FC796">
      <w:r>
        <w:t>Maximum Marks: 4 Marks</w:t>
      </w:r>
    </w:p>
    <w:p w14:paraId="49FE9613">
      <w:pPr>
        <w:pStyle w:val="33"/>
        <w:keepNext w:val="0"/>
        <w:keepLines w:val="0"/>
        <w:widowControl/>
        <w:suppressLineNumbers w:val="0"/>
      </w:pPr>
      <w:r>
        <w:t>Empathy Map Canvas:</w:t>
      </w:r>
      <w:r>
        <w:br w:type="textWrapping"/>
      </w:r>
      <w:r>
        <w:br w:type="textWrapping"/>
      </w:r>
      <w:r>
        <w:t>An empathy map is a simple visual tool that helps understand user behaviour, needs, and challenges.</w:t>
      </w:r>
    </w:p>
    <w:p w14:paraId="536081DD">
      <w:pPr>
        <w:pStyle w:val="33"/>
        <w:keepNext w:val="0"/>
        <w:keepLines w:val="0"/>
        <w:widowControl/>
        <w:suppressLineNumbers w:val="0"/>
      </w:pPr>
      <w:r>
        <w:t>It helps the team design a system based on real user expectations rather than assumptions.</w:t>
      </w:r>
    </w:p>
    <w:p w14:paraId="70148DF2">
      <w:pPr>
        <w:pStyle w:val="33"/>
        <w:keepNext w:val="0"/>
        <w:keepLines w:val="0"/>
        <w:widowControl/>
        <w:suppressLineNumbers w:val="0"/>
      </w:pPr>
      <w:r>
        <w:t>Creating an effective flight booking system requires understanding the traveler’s goals, frustrations, and concerns during the booking process.</w:t>
      </w:r>
    </w:p>
    <w:p w14:paraId="41488E8C">
      <w:r>
        <w:br w:type="textWrapping"/>
      </w:r>
      <w:r>
        <w:t>Reference: https://www.mural.co/templates/empathy-map-canvas</w:t>
      </w:r>
      <w:r>
        <w:br w:type="textWrapping"/>
      </w:r>
    </w:p>
    <w:p w14:paraId="4E6A615A">
      <w:pPr>
        <w:pStyle w:val="3"/>
      </w:pPr>
      <w:r>
        <w:t>Says</w:t>
      </w:r>
    </w:p>
    <w:p w14:paraId="5EFE4C9B">
      <w:pPr>
        <w:pStyle w:val="3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“I want the cheapest flight available.”</w:t>
      </w:r>
    </w:p>
    <w:p w14:paraId="254352C4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“I prefer direct flights only.”</w:t>
      </w:r>
    </w:p>
    <w:p w14:paraId="1E7ADCCF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“Is this booking secure?”</w:t>
      </w:r>
    </w:p>
    <w:p w14:paraId="350797E3">
      <w:pPr>
        <w:pStyle w:val="3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b/>
          <w:bCs/>
          <w:sz w:val="24"/>
        </w:rPr>
        <w:t>·</w:t>
      </w:r>
      <w:r>
        <w:rPr>
          <w:rFonts w:hint="eastAsia" w:ascii="SimSun" w:hAnsi="SimSun" w:eastAsia="SimSun" w:cs="SimSun"/>
          <w:b/>
          <w:bCs/>
          <w:sz w:val="24"/>
        </w:rPr>
        <w:t xml:space="preserve">  </w:t>
      </w:r>
      <w:r>
        <w:rPr>
          <w:b w:val="0"/>
          <w:bCs w:val="0"/>
        </w:rPr>
        <w:t>“I need a confirmation immediately after payment.”</w:t>
      </w:r>
    </w:p>
    <w:p w14:paraId="455B92D7">
      <w:pPr>
        <w:pStyle w:val="33"/>
        <w:keepNext w:val="0"/>
        <w:keepLines w:val="0"/>
        <w:widowControl/>
        <w:suppressLineNumbers w:val="0"/>
        <w:rPr>
          <w:b/>
          <w:bCs/>
          <w:color w:val="0000FF"/>
        </w:rPr>
      </w:pPr>
      <w:r>
        <w:rPr>
          <w:b/>
          <w:bCs/>
          <w:color w:val="0000FF"/>
        </w:rPr>
        <w:t>Thinks</w:t>
      </w:r>
    </w:p>
    <w:p w14:paraId="65C492D2">
      <w:pPr>
        <w:pStyle w:val="3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“What if ticket prices increase later?”</w:t>
      </w:r>
    </w:p>
    <w:p w14:paraId="713C6CFF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“Can I cancel this booking if my plans change?”</w:t>
      </w:r>
    </w:p>
    <w:p w14:paraId="5D5B6306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“Is this website reliable?”</w:t>
      </w:r>
    </w:p>
    <w:p w14:paraId="583D2AA9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“Will my payment details be safe?”</w:t>
      </w:r>
    </w:p>
    <w:p w14:paraId="29E557A8">
      <w:pPr>
        <w:pStyle w:val="3"/>
      </w:pPr>
      <w:r>
        <w:t>Does</w:t>
      </w:r>
    </w:p>
    <w:p w14:paraId="5B4BD249">
      <w:pPr>
        <w:pStyle w:val="3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Searches flights by entering departure and destination.</w:t>
      </w:r>
    </w:p>
    <w:p w14:paraId="2324D12F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Compares prices and flight timings.</w:t>
      </w:r>
    </w:p>
    <w:p w14:paraId="4E12A9F8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Filters flights based on preference.</w:t>
      </w:r>
    </w:p>
    <w:p w14:paraId="025FACD6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Books a flight and checks booking history.</w:t>
      </w:r>
    </w:p>
    <w:p w14:paraId="37D92B9B">
      <w:pPr>
        <w:pStyle w:val="3"/>
      </w:pPr>
      <w:r>
        <w:t>Feels</w:t>
      </w:r>
    </w:p>
    <w:p w14:paraId="4270A319">
      <w:pPr>
        <w:pStyle w:val="33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bookmarkStart w:id="0" w:name="_GoBack"/>
      <w:bookmarkEnd w:id="0"/>
      <w:r>
        <w:t>Excited about upcoming travel.</w:t>
      </w:r>
    </w:p>
    <w:p w14:paraId="0B3F7134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Confused when too many flight options appear.</w:t>
      </w:r>
    </w:p>
    <w:p w14:paraId="4D4B205C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Concerned about payment security.</w:t>
      </w:r>
    </w:p>
    <w:p w14:paraId="216A9E2B">
      <w:pPr>
        <w:pStyle w:val="3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Relieved after receiving booking confirmation.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8B3"/>
    <w:rsid w:val="0015074B"/>
    <w:rsid w:val="00187569"/>
    <w:rsid w:val="0029639D"/>
    <w:rsid w:val="00326F90"/>
    <w:rsid w:val="009D5214"/>
    <w:rsid w:val="00A12A8E"/>
    <w:rsid w:val="00AA1D8D"/>
    <w:rsid w:val="00B47730"/>
    <w:rsid w:val="00CB0664"/>
    <w:rsid w:val="00FC693F"/>
    <w:rsid w:val="5FE830CA"/>
    <w:rsid w:val="61A63876"/>
    <w:rsid w:val="76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1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230</Words>
  <Characters>1316</Characters>
  <Lines>10</Lines>
  <Paragraphs>3</Paragraphs>
  <TotalTime>10</TotalTime>
  <ScaleCrop>false</ScaleCrop>
  <LinksUpToDate>false</LinksUpToDate>
  <CharactersWithSpaces>1543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2026-02-16T10:08:06Z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B9BDFC78809249C8A235BAEDA92EE2E2_13</vt:lpwstr>
  </property>
</Properties>
</file>