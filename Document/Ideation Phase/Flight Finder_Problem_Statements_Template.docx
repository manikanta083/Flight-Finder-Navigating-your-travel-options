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0331B">
      <w:pPr>
        <w:pStyle w:val="2"/>
      </w:pPr>
      <w:r>
        <w:t>Ideation Phase</w:t>
      </w:r>
    </w:p>
    <w:p w14:paraId="7A2583A6">
      <w:pPr>
        <w:pStyle w:val="3"/>
      </w:pPr>
      <w:r>
        <w:t>Define the Problem Statements</w:t>
      </w:r>
    </w:p>
    <w:p w14:paraId="0C386647">
      <w:pPr>
        <w:rPr>
          <w:rFonts w:hint="default"/>
          <w:lang w:val="en-GB"/>
        </w:rPr>
      </w:pPr>
      <w:r>
        <w:rPr>
          <w:b/>
          <w:bCs/>
        </w:rPr>
        <w:t>Date</w:t>
      </w:r>
      <w:r>
        <w:t>: 2</w:t>
      </w:r>
      <w:r>
        <w:rPr>
          <w:rFonts w:hint="default"/>
          <w:lang w:val="en-GB"/>
        </w:rPr>
        <w:t>8</w:t>
      </w:r>
      <w:r>
        <w:t xml:space="preserve"> J</w:t>
      </w:r>
      <w:r>
        <w:rPr>
          <w:rFonts w:hint="default"/>
          <w:lang w:val="en-GB"/>
        </w:rPr>
        <w:t>an</w:t>
      </w:r>
      <w:r>
        <w:t xml:space="preserve"> 202</w:t>
      </w:r>
      <w:r>
        <w:rPr>
          <w:rFonts w:hint="default"/>
          <w:lang w:val="en-GB"/>
        </w:rPr>
        <w:t>6</w:t>
      </w:r>
    </w:p>
    <w:p w14:paraId="6AB865B7">
      <w:r>
        <w:rPr>
          <w:b/>
          <w:bCs/>
        </w:rPr>
        <w:t>Team ID</w:t>
      </w:r>
      <w:r>
        <w:t xml:space="preserve">: </w:t>
      </w:r>
      <w:r>
        <w:rPr>
          <w:rFonts w:ascii="Verdana" w:hAnsi="Verdana" w:eastAsia="SimSun" w:cs="Verdana"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 </w:t>
      </w: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LTVIP2026TMIDS24202</w:t>
      </w:r>
    </w:p>
    <w:p w14:paraId="6DAB6A62">
      <w:pPr>
        <w:rPr>
          <w:rFonts w:ascii="SimSun" w:hAnsi="SimSun" w:eastAsia="SimSun" w:cs="SimSun"/>
          <w:sz w:val="24"/>
          <w:szCs w:val="24"/>
        </w:rPr>
      </w:pPr>
      <w:r>
        <w:rPr>
          <w:b/>
          <w:bCs/>
        </w:rPr>
        <w:t>Project Name</w:t>
      </w:r>
      <w:r>
        <w:t xml:space="preserve">: </w:t>
      </w:r>
      <w:r>
        <w:rPr>
          <w:rFonts w:hint="default" w:ascii="Calibri" w:hAnsi="Calibri" w:eastAsia="SimSun" w:cs="Calibri"/>
          <w:sz w:val="22"/>
          <w:szCs w:val="22"/>
        </w:rPr>
        <w:t>FlightFinder: Navigating Your Air Travel Options</w:t>
      </w:r>
    </w:p>
    <w:p w14:paraId="40817C65">
      <w:r>
        <w:rPr>
          <w:b/>
          <w:bCs/>
        </w:rPr>
        <w:t>Maximum Marks</w:t>
      </w:r>
      <w:r>
        <w:t>: 2 Marks</w:t>
      </w:r>
    </w:p>
    <w:p w14:paraId="3033D509">
      <w:pPr>
        <w:pStyle w:val="3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</w:rPr>
        <w:t>Customer Problem Statement Template:</w:t>
      </w:r>
      <w:r>
        <w:br w:type="textWrapping"/>
      </w:r>
      <w:r>
        <w:br w:type="textWrapping"/>
      </w:r>
      <w:r>
        <w:rPr>
          <w:rFonts w:hint="default" w:ascii="Calibri" w:hAnsi="Calibri" w:cs="Calibri"/>
          <w:sz w:val="22"/>
          <w:szCs w:val="22"/>
        </w:rPr>
        <w:t>Create a problem statement to understand your customer's point of view. The Customer Problem Statement template helps focus on user needs to design a system that solves real travel booking challenges.</w:t>
      </w:r>
    </w:p>
    <w:p w14:paraId="3DD133C7">
      <w:pPr>
        <w:pStyle w:val="3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 clear problem statement helps the team build a solution that improves user experience and simplifies the flight booking process.</w:t>
      </w:r>
    </w:p>
    <w:p w14:paraId="428DFF2A">
      <w:r>
        <w:br w:type="textWrapping"/>
      </w:r>
      <w:r>
        <w:t>Reference: https://miro.com/templates/customer-problem-statement/</w:t>
      </w:r>
    </w:p>
    <w:p w14:paraId="5C82CB3E">
      <w:pPr>
        <w:pStyle w:val="4"/>
      </w:pPr>
      <w:r>
        <w:t>PS-1</w:t>
      </w:r>
    </w:p>
    <w:p w14:paraId="6155A6A8">
      <w:pPr>
        <w:pStyle w:val="33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I am a traveler who needs to book flights quickly and securely.</w:t>
      </w:r>
    </w:p>
    <w:p w14:paraId="3C65DB73">
      <w:pPr>
        <w:pStyle w:val="33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I’m trying to search for available flights based on my travel preferences such as departure, destination, and date.</w:t>
      </w:r>
    </w:p>
    <w:p w14:paraId="23463B19">
      <w:pPr>
        <w:pStyle w:val="33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But I don’t have a centralized and simple platform to compare and manage flight bookings easily.</w:t>
      </w:r>
    </w:p>
    <w:p w14:paraId="6470E75D">
      <w:pPr>
        <w:pStyle w:val="33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Because many booking systems are complicated and lack proper management features.</w:t>
      </w:r>
    </w:p>
    <w:p w14:paraId="3A98EF5C">
      <w:pPr>
        <w:pStyle w:val="33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Which makes me feel confused and uncertain about completing my booking</w:t>
      </w:r>
    </w:p>
    <w:p w14:paraId="0994490C">
      <w:pPr>
        <w:pStyle w:val="4"/>
      </w:pPr>
      <w:r>
        <w:t>PS-2</w:t>
      </w:r>
    </w:p>
    <w:p w14:paraId="608F242D">
      <w:pPr>
        <w:pStyle w:val="33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I am a system administrator managing flight data and bookings.</w:t>
      </w:r>
    </w:p>
    <w:p w14:paraId="647FF677">
      <w:pPr>
        <w:pStyle w:val="33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I’m trying to monitor flight listings, update schedules, and manage user bookings efficiently.</w:t>
      </w:r>
    </w:p>
    <w:p w14:paraId="2EC9917F">
      <w:pPr>
        <w:pStyle w:val="33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But I don’t have a structured system that provides role-based access and organized database control.</w:t>
      </w:r>
    </w:p>
    <w:p w14:paraId="4FB8F5F6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</w:rPr>
        <w:t>Because traditional booking systems do not offer proper admin dashboards or backend management tools.</w:t>
      </w:r>
    </w:p>
    <w:p w14:paraId="731D57AE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Which makes it difficult to maintain accurate and updated flight information.</w:t>
      </w:r>
    </w:p>
    <w:p w14:paraId="56E1F54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358AA17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Which makes me feel uninformed about my condition and uncertain about next steps.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7569"/>
    <w:rsid w:val="0029639D"/>
    <w:rsid w:val="00326F90"/>
    <w:rsid w:val="00523907"/>
    <w:rsid w:val="00831356"/>
    <w:rsid w:val="00AA1D8D"/>
    <w:rsid w:val="00B47730"/>
    <w:rsid w:val="00CB0664"/>
    <w:rsid w:val="00E0681C"/>
    <w:rsid w:val="00FC693F"/>
    <w:rsid w:val="231D3832"/>
    <w:rsid w:val="43646017"/>
    <w:rsid w:val="4DE2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1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238</Words>
  <Characters>1362</Characters>
  <Lines>11</Lines>
  <Paragraphs>3</Paragraphs>
  <TotalTime>5</TotalTime>
  <ScaleCrop>false</ScaleCrop>
  <LinksUpToDate>false</LinksUpToDate>
  <CharactersWithSpaces>1597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2026-02-16T10:18:24Z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D7C836FA2BB449228F41E1D3F5D3F05C_13</vt:lpwstr>
  </property>
</Properties>
</file>