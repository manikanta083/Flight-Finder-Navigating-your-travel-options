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2AE46">
      <w:pPr>
        <w:pStyle w:val="2"/>
        <w:rPr>
          <w:rFonts w:hint="default" w:ascii="Times New Roman" w:hAnsi="Times New Roman" w:cs="Times New Roman"/>
          <w:b/>
          <w:bCs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Ideation Phas</w:t>
      </w:r>
      <w:r>
        <w:rPr>
          <w:rFonts w:hint="default" w:ascii="Times New Roman" w:hAnsi="Times New Roman" w:cs="Times New Roman"/>
          <w:b/>
          <w:bCs/>
          <w:color w:val="000000" w:themeColor="text1"/>
          <w:lang w:val="en-GB"/>
          <w14:textFill>
            <w14:solidFill>
              <w14:schemeClr w14:val="tx1"/>
            </w14:solidFill>
          </w14:textFill>
        </w:rPr>
        <w:t>e</w:t>
      </w:r>
    </w:p>
    <w:p w14:paraId="583478D0">
      <w:pPr>
        <w:pStyle w:val="3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Brainstorm &amp; Idea Prioritization Template</w:t>
      </w:r>
    </w:p>
    <w:p w14:paraId="700BA50B">
      <w:pPr>
        <w:rPr>
          <w:rFonts w:hint="default"/>
          <w:lang w:val="en-GB"/>
        </w:rPr>
      </w:pPr>
      <w:r>
        <w:rPr>
          <w:rFonts w:hint="default" w:ascii="Times New Roman" w:hAnsi="Times New Roman" w:cs="Times New Roman"/>
          <w:b/>
          <w:bCs/>
        </w:rPr>
        <w:t>Date</w:t>
      </w:r>
      <w:r>
        <w:t xml:space="preserve">: </w:t>
      </w:r>
      <w:r>
        <w:rPr>
          <w:rFonts w:hint="default" w:ascii="Times New Roman" w:hAnsi="Times New Roman" w:cs="Times New Roman"/>
          <w:lang w:val="en-GB"/>
        </w:rPr>
        <w:t>28 Jan 2026</w:t>
      </w:r>
    </w:p>
    <w:p w14:paraId="09C77CE7">
      <w:r>
        <w:rPr>
          <w:rFonts w:hint="default" w:ascii="Times New Roman" w:hAnsi="Times New Roman" w:cs="Times New Roman"/>
          <w:b/>
          <w:bCs/>
        </w:rPr>
        <w:t>Team ID</w:t>
      </w:r>
      <w:r>
        <w:t xml:space="preserve">: </w:t>
      </w:r>
      <w:r>
        <w:rPr>
          <w:rFonts w:ascii="Calibri" w:hAnsi="Calibri" w:eastAsia="SimSun" w:cs="Calibri"/>
          <w:color w:val="222222"/>
          <w:shd w:val="clear" w:color="auto" w:fill="FFFFFF"/>
        </w:rPr>
        <w:t>LTVIP2025TMID20350</w:t>
      </w:r>
    </w:p>
    <w:p w14:paraId="450F5E9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</w:rPr>
        <w:t>Project Name</w:t>
      </w:r>
      <w: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FlightFinder: Navigating Your Air Travel Options</w:t>
      </w:r>
    </w:p>
    <w:p w14:paraId="79ACBB4A">
      <w:r>
        <w:rPr>
          <w:rFonts w:hint="default" w:ascii="Times New Roman" w:hAnsi="Times New Roman" w:cs="Times New Roman"/>
          <w:b/>
          <w:bCs/>
        </w:rPr>
        <w:t>Maximum Marks</w:t>
      </w:r>
      <w:r>
        <w:t xml:space="preserve">: </w:t>
      </w:r>
      <w:r>
        <w:rPr>
          <w:rFonts w:hint="default" w:ascii="Times New Roman" w:hAnsi="Times New Roman" w:cs="Times New Roman"/>
        </w:rPr>
        <w:t>4 Marks</w:t>
      </w:r>
    </w:p>
    <w:p w14:paraId="729A10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Brainstorming provides a structured environment where team members generate multiple ideas before selecting the most feasible and impactful solution. The goal is to identify a practical system that solves real-world problems using full-stack development technologies.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Use this template in your own brainstorming sessions so your team can unleash their imagination and start shaping concepts even if you're not sitting in the same room.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Reference: https://www.mural.co/templates/brainstorm-and-idea-prioritization</w:t>
      </w:r>
    </w:p>
    <w:p w14:paraId="1B74F9E5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Step-1: Team Gathering, Collaboration and Select the Problem Statement</w:t>
      </w:r>
    </w:p>
    <w:p w14:paraId="15AD7C6F">
      <w:r>
        <w:t>Team Members:</w:t>
      </w:r>
      <w:r>
        <w:br w:type="textWrapping"/>
      </w:r>
      <w:r>
        <w:t xml:space="preserve">- </w:t>
      </w:r>
      <w:r>
        <w:rPr>
          <w:rFonts w:hint="default" w:ascii="Times New Roman" w:hAnsi="Times New Roman" w:cs="Times New Roman"/>
          <w:lang w:val="en-GB"/>
        </w:rPr>
        <w:t>Garikipati Tripura(</w:t>
      </w:r>
      <w:r>
        <w:t>Team Leader)</w:t>
      </w:r>
      <w:r>
        <w:br w:type="textWrapping"/>
      </w:r>
      <w:r>
        <w:t xml:space="preserve">- </w:t>
      </w:r>
      <w:r>
        <w:rPr>
          <w:rFonts w:hint="default" w:ascii="Times New Roman" w:hAnsi="Times New Roman" w:cs="Times New Roman"/>
          <w:sz w:val="22"/>
          <w:szCs w:val="22"/>
          <w:lang w:val="en-GB"/>
        </w:rPr>
        <w:t>Moparthi Charitha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-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Pamarthi Vigna Sesha Manikanta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-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Seera Krishna Sai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Selected Problem Statement:</w:t>
      </w:r>
      <w: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How might we design and develop a web-based Flight Booking System that allows users to securely search, book, and manage flights while providing administrators with complete control over flight and booking management using the MERN stack?</w:t>
      </w:r>
      <w:r>
        <w:t>Step-2: Brainstorm, Idea Listing and Grouping</w:t>
      </w:r>
    </w:p>
    <w:p w14:paraId="4948DD33">
      <w:pPr>
        <w:pStyle w:val="3"/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Brainstormed Ideas:</w:t>
      </w:r>
      <w:bookmarkStart w:id="0" w:name="_GoBack"/>
      <w:bookmarkEnd w:id="0"/>
      <w:r>
        <w:br w:type="textWrapping"/>
      </w:r>
      <w:r>
        <w:rPr>
          <w:rFonts w:hint="default"/>
          <w:lang w:val="en-GB"/>
        </w:rPr>
        <w:t>-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Develop a simple flight search platform with database integration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GB"/>
          <w14:textFill>
            <w14:solidFill>
              <w14:schemeClr w14:val="tx1"/>
            </w14:solidFill>
          </w14:textFill>
        </w:rPr>
        <w:t>.</w:t>
      </w:r>
    </w:p>
    <w:p w14:paraId="306D6073">
      <w:pPr>
        <w:pStyle w:val="3"/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GB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Build a secure user authentication system with role-based access.</w:t>
      </w:r>
    </w:p>
    <w:p w14:paraId="3E59CDBD">
      <w:pPr>
        <w:pStyle w:val="3"/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GB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Create a booking management system with cancellation options.</w:t>
      </w:r>
    </w:p>
    <w:p w14:paraId="78ED40CE">
      <w:pPr>
        <w:pStyle w:val="3"/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2"/>
          <w:szCs w:val="22"/>
          <w:lang w:val="en-GB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Design an admin dashboard to add, update, and delete flights.</w:t>
      </w:r>
    </w:p>
    <w:p w14:paraId="0309AA2D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GB"/>
        </w:rPr>
        <w:t>-</w:t>
      </w:r>
      <w:r>
        <w:rPr>
          <w:rFonts w:hint="default" w:ascii="Times New Roman" w:hAnsi="Times New Roman" w:cs="Times New Roman"/>
          <w:sz w:val="22"/>
          <w:szCs w:val="22"/>
        </w:rPr>
        <w:t>Implement seat availability tracking.</w:t>
      </w:r>
    </w:p>
    <w:p w14:paraId="1781D562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GB"/>
        </w:rPr>
        <w:t>-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Add filtering options based on price, time, and airline.</w:t>
      </w:r>
    </w:p>
    <w:p w14:paraId="4BD2EE87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GB"/>
        </w:rPr>
        <w:t>-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</w:rPr>
        <w:t>Integrate payment gateway simulation for booking confirmation.</w:t>
      </w:r>
    </w:p>
    <w:p w14:paraId="7FDA44AB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GB"/>
        </w:rPr>
        <w:t>-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</w:rPr>
        <w:t>Provide booking history and user profile management.</w:t>
      </w:r>
    </w:p>
    <w:p w14:paraId="5C6CF80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Step-3: Idea Prioritization</w:t>
      </w:r>
    </w:p>
    <w:p w14:paraId="66F8D1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Top Priority Ideas for Implementation:</w:t>
      </w:r>
    </w:p>
    <w:p w14:paraId="4201A3D9">
      <w:pPr>
        <w:pStyle w:val="166"/>
      </w:pPr>
      <w:r>
        <w:t>窗体底端</w:t>
      </w:r>
    </w:p>
    <w:p w14:paraId="6C6E5014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GB"/>
        </w:rPr>
        <w:t>-</w:t>
      </w:r>
      <w:r>
        <w:rPr>
          <w:rFonts w:hint="default" w:ascii="Times New Roman" w:hAnsi="Times New Roman" w:cs="Times New Roman"/>
          <w:sz w:val="22"/>
          <w:szCs w:val="22"/>
        </w:rPr>
        <w:t>User Authentication (Register/Login with bcrypt encryption)</w:t>
      </w:r>
    </w:p>
    <w:p w14:paraId="6B50E4F4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GB"/>
        </w:rPr>
        <w:t>-</w:t>
      </w:r>
      <w:r>
        <w:rPr>
          <w:rFonts w:hint="default" w:ascii="Times New Roman" w:hAnsi="Times New Roman" w:cs="Times New Roman"/>
          <w:sz w:val="22"/>
          <w:szCs w:val="22"/>
        </w:rPr>
        <w:t>Flight Search and Display from MongoDB</w:t>
      </w:r>
    </w:p>
    <w:p w14:paraId="523F5D56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GB"/>
        </w:rPr>
        <w:t>-</w:t>
      </w:r>
      <w:r>
        <w:rPr>
          <w:rFonts w:hint="default" w:ascii="Times New Roman" w:hAnsi="Times New Roman" w:cs="Times New Roman"/>
          <w:sz w:val="22"/>
          <w:szCs w:val="22"/>
        </w:rPr>
        <w:t>Booking and Cancellation Management</w:t>
      </w:r>
    </w:p>
    <w:p w14:paraId="7846F362">
      <w:pPr>
        <w:pStyle w:val="33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2"/>
          <w:szCs w:val="22"/>
          <w:lang w:val="en-GB"/>
        </w:rPr>
        <w:t>-</w:t>
      </w:r>
      <w:r>
        <w:rPr>
          <w:rFonts w:hint="default" w:ascii="Times New Roman" w:hAnsi="Times New Roman" w:cs="Times New Roman"/>
          <w:sz w:val="22"/>
          <w:szCs w:val="22"/>
        </w:rPr>
        <w:t>Admin Dashboard for Flight Managemen</w:t>
      </w:r>
      <w:r>
        <w:t>t</w:t>
      </w:r>
    </w:p>
    <w:p w14:paraId="5B742FFC">
      <w:pPr>
        <w:rPr>
          <w:rFonts w:hint="default" w:ascii="Times New Roman" w:hAnsi="Times New Roman" w:eastAsia="SimSun" w:cs="Times New Roman"/>
          <w:b/>
          <w:bCs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Secondary Priority Ideas:</w:t>
      </w:r>
    </w:p>
    <w:p w14:paraId="7DCF6094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GB"/>
        </w:rPr>
        <w:t>-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Seat availability visualization</w:t>
      </w:r>
    </w:p>
    <w:p w14:paraId="7B8CA30E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GB"/>
        </w:rPr>
        <w:t>-</w:t>
      </w:r>
      <w:r>
        <w:rPr>
          <w:rFonts w:hint="default" w:ascii="Times New Roman" w:hAnsi="Times New Roman" w:cs="Times New Roman"/>
          <w:sz w:val="22"/>
          <w:szCs w:val="22"/>
        </w:rPr>
        <w:t>Payment gateway integration</w:t>
      </w:r>
    </w:p>
    <w:p w14:paraId="609F3959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GB"/>
        </w:rPr>
        <w:t>-</w:t>
      </w:r>
      <w:r>
        <w:rPr>
          <w:rFonts w:hint="default" w:ascii="Times New Roman" w:hAnsi="Times New Roman" w:cs="Times New Roman"/>
          <w:sz w:val="22"/>
          <w:szCs w:val="22"/>
        </w:rPr>
        <w:t>Advanced filtering features</w:t>
      </w:r>
    </w:p>
    <w:p w14:paraId="620FF3CD">
      <w:pPr>
        <w:rPr>
          <w:rFonts w:hint="default" w:ascii="Times New Roman" w:hAnsi="Times New Roman" w:eastAsia="SimSun" w:cs="Times New Roman"/>
          <w:b/>
          <w:bCs/>
          <w:sz w:val="22"/>
          <w:szCs w:val="22"/>
          <w:lang w:val="en-GB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These ideas were selected based on feasibility, system complexity, and the ability to demonstrate full-stack development skills using React, Node.js, Express, and MongoDB.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7569"/>
    <w:rsid w:val="0029639D"/>
    <w:rsid w:val="00326F90"/>
    <w:rsid w:val="00775B17"/>
    <w:rsid w:val="008A639A"/>
    <w:rsid w:val="00AA1D8D"/>
    <w:rsid w:val="00B47730"/>
    <w:rsid w:val="00BB0C78"/>
    <w:rsid w:val="00C763A1"/>
    <w:rsid w:val="00CB0664"/>
    <w:rsid w:val="00FC693F"/>
    <w:rsid w:val="17DD122D"/>
    <w:rsid w:val="221867C5"/>
    <w:rsid w:val="4B53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"/>
    <w:lsdException w:unhideWhenUsed="0" w:uiPriority="0" w:semiHidden="0" w:name="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1"/>
    <w:basedOn w:val="2"/>
    <w:next w:val="1"/>
    <w:semiHidden/>
    <w:unhideWhenUsed/>
    <w:qFormat/>
    <w:uiPriority w:val="39"/>
    <w:pPr>
      <w:outlineLvl w:val="9"/>
    </w:pPr>
  </w:style>
  <w:style w:type="paragraph" w:styleId="165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166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338</Words>
  <Characters>1932</Characters>
  <Lines>16</Lines>
  <Paragraphs>4</Paragraphs>
  <TotalTime>26</TotalTime>
  <ScaleCrop>false</ScaleCrop>
  <LinksUpToDate>false</LinksUpToDate>
  <CharactersWithSpaces>2266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2026-02-16T09:57:24Z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C8225A73B71648C3B8F51DEEC3900873_13</vt:lpwstr>
  </property>
</Properties>
</file>