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DCD12">
      <w:pPr>
        <w:pStyle w:val="2"/>
      </w:pPr>
      <w:r>
        <w:t>Project Planning Phase</w:t>
      </w:r>
    </w:p>
    <w:p w14:paraId="376117F6">
      <w:pPr>
        <w:rPr>
          <w:rFonts w:hint="default"/>
          <w:lang w:val="en-GB"/>
        </w:rPr>
      </w:pPr>
      <w:r>
        <w:t xml:space="preserve">Date: </w:t>
      </w:r>
      <w:r>
        <w:rPr>
          <w:rFonts w:hint="default"/>
          <w:lang w:val="en-GB"/>
        </w:rPr>
        <w:t>31</w:t>
      </w:r>
      <w:r>
        <w:t xml:space="preserve"> J</w:t>
      </w:r>
      <w:r>
        <w:rPr>
          <w:rFonts w:hint="default"/>
          <w:lang w:val="en-GB"/>
        </w:rPr>
        <w:t>anuary</w:t>
      </w:r>
      <w:r>
        <w:t xml:space="preserve"> 202</w:t>
      </w:r>
      <w:r>
        <w:rPr>
          <w:rFonts w:hint="default"/>
          <w:lang w:val="en-GB"/>
        </w:rPr>
        <w:t>6</w:t>
      </w:r>
    </w:p>
    <w:p w14:paraId="22E10BD7">
      <w:r>
        <w:t xml:space="preserve">Team ID: </w:t>
      </w:r>
      <w:r>
        <w:rPr>
          <w:rFonts w:ascii="Verdana" w:hAnsi="Verdana" w:eastAsia="SimSun" w:cs="Verdana"/>
          <w:i w:val="0"/>
          <w:iCs w:val="0"/>
          <w:caps w:val="0"/>
          <w:color w:val="222222"/>
          <w:spacing w:val="0"/>
          <w:sz w:val="19"/>
          <w:szCs w:val="19"/>
          <w:shd w:val="clear" w:fill="FFFFFF"/>
        </w:rPr>
        <w:t>  </w:t>
      </w:r>
      <w:r>
        <w:rPr>
          <w:rFonts w:hint="default" w:ascii="Verdana" w:hAnsi="Verdana" w:eastAsia="SimSun" w:cs="Verdana"/>
          <w:i w:val="0"/>
          <w:iCs w:val="0"/>
          <w:caps w:val="0"/>
          <w:color w:val="222222"/>
          <w:spacing w:val="0"/>
          <w:sz w:val="19"/>
          <w:szCs w:val="19"/>
          <w:shd w:val="clear" w:fill="FFFFFF"/>
        </w:rPr>
        <w:t>LTVIP2026TMIDS24202</w:t>
      </w:r>
    </w:p>
    <w:p w14:paraId="2E8FF7EB">
      <w:r>
        <w:t>Project Name:</w:t>
      </w:r>
      <w:r>
        <w:rPr>
          <w:rFonts w:hint="default" w:ascii="Calibri" w:hAnsi="Calibri" w:eastAsia="SimSun" w:cs="Calibri"/>
          <w:sz w:val="22"/>
          <w:szCs w:val="22"/>
        </w:rPr>
        <w:t>FlightFinder: Navigating Your Air Travel Options</w:t>
      </w:r>
    </w:p>
    <w:p w14:paraId="6426D0C7">
      <w:pPr>
        <w:pStyle w:val="3"/>
      </w:pPr>
      <w:r>
        <w:t>Product Backlog, Sprint Schedule, and Estimation (4 Marks)</w:t>
      </w:r>
    </w:p>
    <w:p w14:paraId="40245D67">
      <w:r>
        <w:t>Use the below template to create product backlog and sprint schedule</w:t>
      </w:r>
    </w:p>
    <w:tbl>
      <w:tblPr>
        <w:tblStyle w:val="35"/>
        <w:tblW w:w="90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534"/>
        <w:gridCol w:w="945"/>
        <w:gridCol w:w="1954"/>
        <w:gridCol w:w="776"/>
        <w:gridCol w:w="946"/>
        <w:gridCol w:w="2071"/>
      </w:tblGrid>
      <w:tr w14:paraId="1E84B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" w:type="dxa"/>
          </w:tcPr>
          <w:p w14:paraId="4E1FFC9A">
            <w:pPr>
              <w:spacing w:after="0" w:line="240" w:lineRule="auto"/>
            </w:pPr>
            <w:r>
              <w:t>Sprint</w:t>
            </w:r>
          </w:p>
        </w:tc>
        <w:tc>
          <w:tcPr>
            <w:tcW w:w="1534" w:type="dxa"/>
          </w:tcPr>
          <w:p w14:paraId="3C2A8506">
            <w:pPr>
              <w:spacing w:after="0" w:line="240" w:lineRule="auto"/>
            </w:pPr>
            <w:r>
              <w:t>Functional Requirement (Epic)</w:t>
            </w:r>
          </w:p>
        </w:tc>
        <w:tc>
          <w:tcPr>
            <w:tcW w:w="945" w:type="dxa"/>
          </w:tcPr>
          <w:p w14:paraId="463E124B">
            <w:pPr>
              <w:spacing w:after="0" w:line="240" w:lineRule="auto"/>
            </w:pPr>
            <w:r>
              <w:t>User Story Number</w:t>
            </w:r>
          </w:p>
        </w:tc>
        <w:tc>
          <w:tcPr>
            <w:tcW w:w="1954" w:type="dxa"/>
          </w:tcPr>
          <w:p w14:paraId="56509C4A">
            <w:pPr>
              <w:spacing w:after="0" w:line="240" w:lineRule="auto"/>
            </w:pPr>
            <w:r>
              <w:t>User Story / Task</w:t>
            </w:r>
          </w:p>
        </w:tc>
        <w:tc>
          <w:tcPr>
            <w:tcW w:w="776" w:type="dxa"/>
          </w:tcPr>
          <w:p w14:paraId="6D88A2F0">
            <w:pPr>
              <w:spacing w:after="0" w:line="240" w:lineRule="auto"/>
            </w:pPr>
            <w:r>
              <w:t>Story Points</w:t>
            </w:r>
          </w:p>
        </w:tc>
        <w:tc>
          <w:tcPr>
            <w:tcW w:w="946" w:type="dxa"/>
          </w:tcPr>
          <w:p w14:paraId="2DDFCC25">
            <w:pPr>
              <w:spacing w:after="0" w:line="240" w:lineRule="auto"/>
            </w:pPr>
            <w:r>
              <w:t>Priority</w:t>
            </w:r>
          </w:p>
        </w:tc>
        <w:tc>
          <w:tcPr>
            <w:tcW w:w="2071" w:type="dxa"/>
          </w:tcPr>
          <w:p w14:paraId="7DA78420">
            <w:pPr>
              <w:spacing w:after="0" w:line="240" w:lineRule="auto"/>
            </w:pPr>
            <w:r>
              <w:t>Team Members</w:t>
            </w:r>
          </w:p>
        </w:tc>
      </w:tr>
      <w:tr w14:paraId="5C638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" w:type="dxa"/>
          </w:tcPr>
          <w:p w14:paraId="63F6EE40">
            <w:pPr>
              <w:spacing w:after="0" w:line="240" w:lineRule="auto"/>
            </w:pPr>
            <w:r>
              <w:t>Sprint-1</w:t>
            </w:r>
          </w:p>
        </w:tc>
        <w:tc>
          <w:tcPr>
            <w:tcW w:w="1534" w:type="dxa"/>
          </w:tcPr>
          <w:p w14:paraId="131EE9B7">
            <w:pPr>
              <w:spacing w:after="0" w:line="240" w:lineRule="auto"/>
            </w:pPr>
            <w:r>
              <w:rPr>
                <w:rFonts w:hint="default"/>
                <w:lang w:val="en-GB"/>
              </w:rPr>
              <w:t xml:space="preserve">Project </w:t>
            </w:r>
            <w:r>
              <w:t>Setup</w:t>
            </w:r>
          </w:p>
        </w:tc>
        <w:tc>
          <w:tcPr>
            <w:tcW w:w="945" w:type="dxa"/>
          </w:tcPr>
          <w:p w14:paraId="23F8CA81">
            <w:pPr>
              <w:spacing w:after="0" w:line="240" w:lineRule="auto"/>
            </w:pPr>
            <w:r>
              <w:t>USN-1</w:t>
            </w:r>
          </w:p>
        </w:tc>
        <w:tc>
          <w:tcPr>
            <w:tcW w:w="1954" w:type="dxa"/>
          </w:tcPr>
          <w:p w14:paraId="1A7D731C">
            <w:pPr>
              <w:spacing w:after="0" w:line="240" w:lineRule="auto"/>
              <w:rPr>
                <w:rFonts w:hint="default"/>
                <w:lang w:val="en-GB"/>
              </w:rPr>
            </w:pPr>
            <w:r>
              <w:t xml:space="preserve">Initialize </w:t>
            </w:r>
            <w:r>
              <w:rPr>
                <w:rFonts w:hint="default"/>
                <w:lang w:val="en-GB"/>
              </w:rPr>
              <w:t>MERN project structure(client &amp; server folders)</w:t>
            </w:r>
          </w:p>
        </w:tc>
        <w:tc>
          <w:tcPr>
            <w:tcW w:w="776" w:type="dxa"/>
          </w:tcPr>
          <w:p w14:paraId="59B5AE25">
            <w:pPr>
              <w:spacing w:after="0" w:line="240" w:lineRule="auto"/>
            </w:pPr>
            <w:r>
              <w:t>2</w:t>
            </w:r>
          </w:p>
        </w:tc>
        <w:tc>
          <w:tcPr>
            <w:tcW w:w="946" w:type="dxa"/>
          </w:tcPr>
          <w:p w14:paraId="29E6AB64">
            <w:pPr>
              <w:spacing w:after="0" w:line="240" w:lineRule="auto"/>
            </w:pPr>
            <w:r>
              <w:t>High</w:t>
            </w:r>
          </w:p>
        </w:tc>
        <w:tc>
          <w:tcPr>
            <w:tcW w:w="2071" w:type="dxa"/>
          </w:tcPr>
          <w:p w14:paraId="1149EF07">
            <w:pPr>
              <w:spacing w:after="0" w:line="240" w:lineRule="auto"/>
            </w:pPr>
            <w:r>
              <w:t>All</w:t>
            </w:r>
          </w:p>
        </w:tc>
      </w:tr>
      <w:tr w14:paraId="1FEB7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" w:type="dxa"/>
          </w:tcPr>
          <w:p w14:paraId="726DDF99">
            <w:pPr>
              <w:spacing w:after="0" w:line="240" w:lineRule="auto"/>
            </w:pPr>
            <w:r>
              <w:t>Sprint-1</w:t>
            </w:r>
          </w:p>
        </w:tc>
        <w:tc>
          <w:tcPr>
            <w:tcW w:w="1534" w:type="dxa"/>
          </w:tcPr>
          <w:p w14:paraId="7C27ECCF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Database Setup</w:t>
            </w:r>
          </w:p>
        </w:tc>
        <w:tc>
          <w:tcPr>
            <w:tcW w:w="945" w:type="dxa"/>
          </w:tcPr>
          <w:p w14:paraId="22B4C7B3">
            <w:pPr>
              <w:spacing w:after="0" w:line="240" w:lineRule="auto"/>
            </w:pPr>
            <w:r>
              <w:t>USN-2</w:t>
            </w:r>
          </w:p>
        </w:tc>
        <w:tc>
          <w:tcPr>
            <w:tcW w:w="1954" w:type="dxa"/>
          </w:tcPr>
          <w:p w14:paraId="0C5DD34E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Configure MongoDB and create schemas for User,Flight,Booking</w:t>
            </w:r>
          </w:p>
        </w:tc>
        <w:tc>
          <w:tcPr>
            <w:tcW w:w="776" w:type="dxa"/>
          </w:tcPr>
          <w:p w14:paraId="0680106F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2</w:t>
            </w:r>
          </w:p>
        </w:tc>
        <w:tc>
          <w:tcPr>
            <w:tcW w:w="946" w:type="dxa"/>
          </w:tcPr>
          <w:p w14:paraId="7A033588">
            <w:pPr>
              <w:spacing w:after="0" w:line="240" w:lineRule="auto"/>
            </w:pPr>
            <w:r>
              <w:t>High</w:t>
            </w:r>
          </w:p>
        </w:tc>
        <w:tc>
          <w:tcPr>
            <w:tcW w:w="2071" w:type="dxa"/>
          </w:tcPr>
          <w:p w14:paraId="68299FFC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Manikanta,krishna sai</w:t>
            </w:r>
          </w:p>
        </w:tc>
      </w:tr>
      <w:tr w14:paraId="09A66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" w:type="dxa"/>
          </w:tcPr>
          <w:p w14:paraId="2655EB30">
            <w:pPr>
              <w:spacing w:after="0" w:line="240" w:lineRule="auto"/>
            </w:pPr>
            <w:r>
              <w:t>Sprint-2</w:t>
            </w:r>
          </w:p>
        </w:tc>
        <w:tc>
          <w:tcPr>
            <w:tcW w:w="1534" w:type="dxa"/>
          </w:tcPr>
          <w:p w14:paraId="492C518D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Authentication</w:t>
            </w:r>
          </w:p>
        </w:tc>
        <w:tc>
          <w:tcPr>
            <w:tcW w:w="945" w:type="dxa"/>
          </w:tcPr>
          <w:p w14:paraId="44416224">
            <w:pPr>
              <w:spacing w:after="0" w:line="240" w:lineRule="auto"/>
            </w:pPr>
            <w:r>
              <w:t>USN-3</w:t>
            </w:r>
          </w:p>
        </w:tc>
        <w:tc>
          <w:tcPr>
            <w:tcW w:w="1954" w:type="dxa"/>
          </w:tcPr>
          <w:p w14:paraId="1B5EE9B4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Implement User registration &amp; Login with bycrypt</w:t>
            </w:r>
          </w:p>
        </w:tc>
        <w:tc>
          <w:tcPr>
            <w:tcW w:w="776" w:type="dxa"/>
          </w:tcPr>
          <w:p w14:paraId="23386413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3</w:t>
            </w:r>
          </w:p>
        </w:tc>
        <w:tc>
          <w:tcPr>
            <w:tcW w:w="946" w:type="dxa"/>
          </w:tcPr>
          <w:p w14:paraId="456403E5">
            <w:pPr>
              <w:spacing w:after="0" w:line="240" w:lineRule="auto"/>
            </w:pPr>
            <w:r>
              <w:t>High</w:t>
            </w:r>
          </w:p>
        </w:tc>
        <w:tc>
          <w:tcPr>
            <w:tcW w:w="2071" w:type="dxa"/>
          </w:tcPr>
          <w:p w14:paraId="28F63D9D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Charitha,tripura</w:t>
            </w:r>
          </w:p>
        </w:tc>
      </w:tr>
      <w:tr w14:paraId="46413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" w:type="dxa"/>
          </w:tcPr>
          <w:p w14:paraId="4FABE59B">
            <w:pPr>
              <w:spacing w:after="0" w:line="240" w:lineRule="auto"/>
            </w:pPr>
            <w:r>
              <w:t>Sprint-2</w:t>
            </w:r>
          </w:p>
        </w:tc>
        <w:tc>
          <w:tcPr>
            <w:tcW w:w="1534" w:type="dxa"/>
          </w:tcPr>
          <w:p w14:paraId="109449CC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Flight Search</w:t>
            </w:r>
          </w:p>
        </w:tc>
        <w:tc>
          <w:tcPr>
            <w:tcW w:w="945" w:type="dxa"/>
          </w:tcPr>
          <w:p w14:paraId="23DFCC76">
            <w:pPr>
              <w:spacing w:after="0" w:line="240" w:lineRule="auto"/>
            </w:pPr>
            <w:r>
              <w:t>USN-4</w:t>
            </w:r>
          </w:p>
        </w:tc>
        <w:tc>
          <w:tcPr>
            <w:tcW w:w="1954" w:type="dxa"/>
          </w:tcPr>
          <w:p w14:paraId="5BB38AEE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Create API to fetch flights based on departure &amp; destination</w:t>
            </w:r>
          </w:p>
        </w:tc>
        <w:tc>
          <w:tcPr>
            <w:tcW w:w="776" w:type="dxa"/>
          </w:tcPr>
          <w:p w14:paraId="11E5B1EB">
            <w:pPr>
              <w:spacing w:after="0" w:line="240" w:lineRule="auto"/>
            </w:pPr>
            <w:r>
              <w:t>5</w:t>
            </w:r>
          </w:p>
        </w:tc>
        <w:tc>
          <w:tcPr>
            <w:tcW w:w="946" w:type="dxa"/>
          </w:tcPr>
          <w:p w14:paraId="33E7359A">
            <w:pPr>
              <w:spacing w:after="0" w:line="240" w:lineRule="auto"/>
            </w:pPr>
            <w:r>
              <w:t>High</w:t>
            </w:r>
          </w:p>
        </w:tc>
        <w:tc>
          <w:tcPr>
            <w:tcW w:w="2071" w:type="dxa"/>
          </w:tcPr>
          <w:p w14:paraId="48001562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Charitha</w:t>
            </w:r>
          </w:p>
        </w:tc>
      </w:tr>
      <w:tr w14:paraId="498BE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" w:type="dxa"/>
          </w:tcPr>
          <w:p w14:paraId="4E3C74C1">
            <w:pPr>
              <w:spacing w:after="0" w:line="240" w:lineRule="auto"/>
            </w:pPr>
            <w:r>
              <w:t>Sprint-3</w:t>
            </w:r>
          </w:p>
        </w:tc>
        <w:tc>
          <w:tcPr>
            <w:tcW w:w="1534" w:type="dxa"/>
          </w:tcPr>
          <w:p w14:paraId="0057F8CB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Booking System</w:t>
            </w:r>
          </w:p>
        </w:tc>
        <w:tc>
          <w:tcPr>
            <w:tcW w:w="945" w:type="dxa"/>
          </w:tcPr>
          <w:p w14:paraId="49F02DB5">
            <w:pPr>
              <w:spacing w:after="0" w:line="240" w:lineRule="auto"/>
            </w:pPr>
            <w:r>
              <w:t>USN-5</w:t>
            </w:r>
          </w:p>
        </w:tc>
        <w:tc>
          <w:tcPr>
            <w:tcW w:w="1954" w:type="dxa"/>
          </w:tcPr>
          <w:p w14:paraId="1E1647CF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Implement flight booking and store data in database</w:t>
            </w:r>
          </w:p>
        </w:tc>
        <w:tc>
          <w:tcPr>
            <w:tcW w:w="776" w:type="dxa"/>
          </w:tcPr>
          <w:p w14:paraId="57CD83E6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4</w:t>
            </w:r>
          </w:p>
        </w:tc>
        <w:tc>
          <w:tcPr>
            <w:tcW w:w="946" w:type="dxa"/>
          </w:tcPr>
          <w:p w14:paraId="0249F523">
            <w:pPr>
              <w:spacing w:after="0" w:line="240" w:lineRule="auto"/>
            </w:pPr>
            <w:r>
              <w:t>High</w:t>
            </w:r>
          </w:p>
        </w:tc>
        <w:tc>
          <w:tcPr>
            <w:tcW w:w="2071" w:type="dxa"/>
          </w:tcPr>
          <w:p w14:paraId="6A4DE660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Tripura</w:t>
            </w:r>
          </w:p>
        </w:tc>
      </w:tr>
      <w:tr w14:paraId="2F68F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" w:type="dxa"/>
          </w:tcPr>
          <w:p w14:paraId="171A070D">
            <w:pPr>
              <w:spacing w:after="0" w:line="240" w:lineRule="auto"/>
            </w:pPr>
            <w:r>
              <w:t>Sprint-3</w:t>
            </w:r>
          </w:p>
        </w:tc>
        <w:tc>
          <w:tcPr>
            <w:tcW w:w="1534" w:type="dxa"/>
          </w:tcPr>
          <w:p w14:paraId="5C8D292E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Booking Management</w:t>
            </w:r>
          </w:p>
        </w:tc>
        <w:tc>
          <w:tcPr>
            <w:tcW w:w="945" w:type="dxa"/>
          </w:tcPr>
          <w:p w14:paraId="2E71B10A">
            <w:pPr>
              <w:spacing w:after="0" w:line="240" w:lineRule="auto"/>
            </w:pPr>
            <w:r>
              <w:t>USN-6</w:t>
            </w:r>
          </w:p>
        </w:tc>
        <w:tc>
          <w:tcPr>
            <w:tcW w:w="1954" w:type="dxa"/>
          </w:tcPr>
          <w:p w14:paraId="5AA1929D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Enable booking history and cancellation feature</w:t>
            </w:r>
          </w:p>
        </w:tc>
        <w:tc>
          <w:tcPr>
            <w:tcW w:w="776" w:type="dxa"/>
          </w:tcPr>
          <w:p w14:paraId="038283E7">
            <w:pPr>
              <w:spacing w:after="0" w:line="240" w:lineRule="auto"/>
            </w:pPr>
            <w:r>
              <w:t>3</w:t>
            </w:r>
          </w:p>
        </w:tc>
        <w:tc>
          <w:tcPr>
            <w:tcW w:w="946" w:type="dxa"/>
          </w:tcPr>
          <w:p w14:paraId="410AF9DA">
            <w:pPr>
              <w:spacing w:after="0" w:line="240" w:lineRule="auto"/>
            </w:pPr>
            <w:r>
              <w:t>Medium</w:t>
            </w:r>
          </w:p>
        </w:tc>
        <w:tc>
          <w:tcPr>
            <w:tcW w:w="2071" w:type="dxa"/>
          </w:tcPr>
          <w:p w14:paraId="5D1FFE3B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Krishna Sai</w:t>
            </w:r>
          </w:p>
        </w:tc>
      </w:tr>
      <w:tr w14:paraId="41687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" w:type="dxa"/>
          </w:tcPr>
          <w:p w14:paraId="68A6ACD1">
            <w:pPr>
              <w:spacing w:after="0" w:line="240" w:lineRule="auto"/>
            </w:pPr>
            <w:r>
              <w:t>Sprint-4</w:t>
            </w:r>
          </w:p>
        </w:tc>
        <w:tc>
          <w:tcPr>
            <w:tcW w:w="1534" w:type="dxa"/>
          </w:tcPr>
          <w:p w14:paraId="5D40B121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Admin Dashboard</w:t>
            </w:r>
          </w:p>
        </w:tc>
        <w:tc>
          <w:tcPr>
            <w:tcW w:w="945" w:type="dxa"/>
          </w:tcPr>
          <w:p w14:paraId="15D82BB6">
            <w:pPr>
              <w:spacing w:after="0" w:line="240" w:lineRule="auto"/>
            </w:pPr>
            <w:r>
              <w:t>USN-7</w:t>
            </w:r>
          </w:p>
        </w:tc>
        <w:tc>
          <w:tcPr>
            <w:tcW w:w="1954" w:type="dxa"/>
          </w:tcPr>
          <w:p w14:paraId="2111AE19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Add,Update,Delete flights via admin pannel</w:t>
            </w:r>
          </w:p>
        </w:tc>
        <w:tc>
          <w:tcPr>
            <w:tcW w:w="776" w:type="dxa"/>
          </w:tcPr>
          <w:p w14:paraId="3E50CBC6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2</w:t>
            </w:r>
          </w:p>
        </w:tc>
        <w:tc>
          <w:tcPr>
            <w:tcW w:w="946" w:type="dxa"/>
          </w:tcPr>
          <w:p w14:paraId="3CA64AD7">
            <w:pPr>
              <w:spacing w:after="0" w:line="240" w:lineRule="auto"/>
            </w:pPr>
            <w:r>
              <w:t>Medium</w:t>
            </w:r>
          </w:p>
        </w:tc>
        <w:tc>
          <w:tcPr>
            <w:tcW w:w="2071" w:type="dxa"/>
          </w:tcPr>
          <w:p w14:paraId="5291E0C3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Manikanta</w:t>
            </w:r>
          </w:p>
        </w:tc>
      </w:tr>
      <w:tr w14:paraId="1F53A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" w:type="dxa"/>
          </w:tcPr>
          <w:p w14:paraId="60AADBDF">
            <w:pPr>
              <w:spacing w:after="0" w:line="240" w:lineRule="auto"/>
            </w:pPr>
            <w:r>
              <w:t>Sprint-4</w:t>
            </w:r>
          </w:p>
        </w:tc>
        <w:tc>
          <w:tcPr>
            <w:tcW w:w="1534" w:type="dxa"/>
          </w:tcPr>
          <w:p w14:paraId="15C1DB6C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UI Enhancement</w:t>
            </w:r>
          </w:p>
        </w:tc>
        <w:tc>
          <w:tcPr>
            <w:tcW w:w="945" w:type="dxa"/>
          </w:tcPr>
          <w:p w14:paraId="490B76CE">
            <w:pPr>
              <w:spacing w:after="0" w:line="240" w:lineRule="auto"/>
            </w:pPr>
            <w:r>
              <w:t>USN-8</w:t>
            </w:r>
          </w:p>
        </w:tc>
        <w:tc>
          <w:tcPr>
            <w:tcW w:w="1954" w:type="dxa"/>
          </w:tcPr>
          <w:p w14:paraId="57D99BFE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Improve frontend UI and navigation flow</w:t>
            </w:r>
          </w:p>
        </w:tc>
        <w:tc>
          <w:tcPr>
            <w:tcW w:w="776" w:type="dxa"/>
          </w:tcPr>
          <w:p w14:paraId="52425356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3</w:t>
            </w:r>
          </w:p>
        </w:tc>
        <w:tc>
          <w:tcPr>
            <w:tcW w:w="946" w:type="dxa"/>
          </w:tcPr>
          <w:p w14:paraId="5583F1F1">
            <w:pPr>
              <w:spacing w:after="0" w:line="240" w:lineRule="auto"/>
            </w:pPr>
            <w:r>
              <w:t>High</w:t>
            </w:r>
          </w:p>
        </w:tc>
        <w:tc>
          <w:tcPr>
            <w:tcW w:w="2071" w:type="dxa"/>
          </w:tcPr>
          <w:p w14:paraId="41E59360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All</w:t>
            </w:r>
          </w:p>
        </w:tc>
      </w:tr>
    </w:tbl>
    <w:p w14:paraId="0C2A035C">
      <w:pPr>
        <w:pStyle w:val="3"/>
      </w:pPr>
    </w:p>
    <w:p w14:paraId="67660D85">
      <w:pPr>
        <w:pStyle w:val="3"/>
      </w:pPr>
      <w:r>
        <w:t>Project Tracker, Velocity &amp; Burndown Chart: (4 Marks)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64CF1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1219A1B">
            <w:pPr>
              <w:spacing w:after="0" w:line="240" w:lineRule="auto"/>
            </w:pPr>
            <w:r>
              <w:t>Sprint</w:t>
            </w:r>
          </w:p>
        </w:tc>
        <w:tc>
          <w:tcPr>
            <w:tcW w:w="1440" w:type="dxa"/>
          </w:tcPr>
          <w:p w14:paraId="1121E224">
            <w:pPr>
              <w:spacing w:after="0" w:line="240" w:lineRule="auto"/>
            </w:pPr>
            <w:r>
              <w:t>Total Story Points</w:t>
            </w:r>
          </w:p>
        </w:tc>
        <w:tc>
          <w:tcPr>
            <w:tcW w:w="1440" w:type="dxa"/>
          </w:tcPr>
          <w:p w14:paraId="5BED3ADF">
            <w:pPr>
              <w:spacing w:after="0" w:line="240" w:lineRule="auto"/>
            </w:pPr>
            <w:r>
              <w:t>Sprint Start Date</w:t>
            </w:r>
          </w:p>
        </w:tc>
        <w:tc>
          <w:tcPr>
            <w:tcW w:w="1440" w:type="dxa"/>
          </w:tcPr>
          <w:p w14:paraId="36F854E7">
            <w:pPr>
              <w:spacing w:after="0" w:line="240" w:lineRule="auto"/>
            </w:pPr>
            <w:r>
              <w:t>Sprint End Date</w:t>
            </w:r>
          </w:p>
        </w:tc>
        <w:tc>
          <w:tcPr>
            <w:tcW w:w="1440" w:type="dxa"/>
          </w:tcPr>
          <w:p w14:paraId="6FDDFE3A">
            <w:pPr>
              <w:spacing w:after="0" w:line="240" w:lineRule="auto"/>
            </w:pPr>
            <w:r>
              <w:t>Story Points Completed</w:t>
            </w:r>
          </w:p>
        </w:tc>
        <w:tc>
          <w:tcPr>
            <w:tcW w:w="1440" w:type="dxa"/>
          </w:tcPr>
          <w:p w14:paraId="326EEEE2">
            <w:pPr>
              <w:spacing w:after="0" w:line="240" w:lineRule="auto"/>
            </w:pPr>
            <w:r>
              <w:t>Sprint Release Date</w:t>
            </w:r>
          </w:p>
        </w:tc>
      </w:tr>
      <w:tr w14:paraId="60D95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7F1ECF3">
            <w:pPr>
              <w:spacing w:after="0" w:line="240" w:lineRule="auto"/>
            </w:pPr>
            <w:r>
              <w:t>Sprint-1</w:t>
            </w:r>
          </w:p>
        </w:tc>
        <w:tc>
          <w:tcPr>
            <w:tcW w:w="1440" w:type="dxa"/>
          </w:tcPr>
          <w:p w14:paraId="171C1327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6</w:t>
            </w:r>
          </w:p>
        </w:tc>
        <w:tc>
          <w:tcPr>
            <w:tcW w:w="1440" w:type="dxa"/>
          </w:tcPr>
          <w:p w14:paraId="2B176FCC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27</w:t>
            </w:r>
            <w:r>
              <w:t xml:space="preserve"> J</w:t>
            </w:r>
            <w:r>
              <w:rPr>
                <w:rFonts w:hint="default"/>
                <w:lang w:val="en-GB"/>
              </w:rPr>
              <w:t>anuary</w:t>
            </w:r>
            <w:r>
              <w:t xml:space="preserve"> 202</w:t>
            </w:r>
            <w:r>
              <w:rPr>
                <w:rFonts w:hint="default"/>
                <w:lang w:val="en-GB"/>
              </w:rPr>
              <w:t>6</w:t>
            </w:r>
          </w:p>
        </w:tc>
        <w:tc>
          <w:tcPr>
            <w:tcW w:w="1440" w:type="dxa"/>
          </w:tcPr>
          <w:p w14:paraId="3D28BA87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30</w:t>
            </w:r>
            <w:r>
              <w:t xml:space="preserve"> J</w:t>
            </w:r>
            <w:r>
              <w:rPr>
                <w:rFonts w:hint="default"/>
                <w:lang w:val="en-GB"/>
              </w:rPr>
              <w:t>anuary</w:t>
            </w:r>
            <w:r>
              <w:t xml:space="preserve"> 202</w:t>
            </w:r>
            <w:r>
              <w:rPr>
                <w:rFonts w:hint="default"/>
                <w:lang w:val="en-GB"/>
              </w:rPr>
              <w:t>6</w:t>
            </w:r>
          </w:p>
        </w:tc>
        <w:tc>
          <w:tcPr>
            <w:tcW w:w="1440" w:type="dxa"/>
          </w:tcPr>
          <w:p w14:paraId="5E88A994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6</w:t>
            </w:r>
          </w:p>
        </w:tc>
        <w:tc>
          <w:tcPr>
            <w:tcW w:w="1440" w:type="dxa"/>
          </w:tcPr>
          <w:p w14:paraId="3BDE791E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30</w:t>
            </w:r>
            <w:r>
              <w:t xml:space="preserve"> J</w:t>
            </w:r>
            <w:r>
              <w:rPr>
                <w:rFonts w:hint="default"/>
                <w:lang w:val="en-GB"/>
              </w:rPr>
              <w:t>an</w:t>
            </w:r>
            <w:r>
              <w:t xml:space="preserve"> 202</w:t>
            </w:r>
            <w:r>
              <w:rPr>
                <w:rFonts w:hint="default"/>
                <w:lang w:val="en-GB"/>
              </w:rPr>
              <w:t>6</w:t>
            </w:r>
          </w:p>
        </w:tc>
      </w:tr>
      <w:tr w14:paraId="2C0CC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C3A5551">
            <w:pPr>
              <w:spacing w:after="0" w:line="240" w:lineRule="auto"/>
            </w:pPr>
            <w:r>
              <w:t>Sprint-2</w:t>
            </w:r>
          </w:p>
        </w:tc>
        <w:tc>
          <w:tcPr>
            <w:tcW w:w="1440" w:type="dxa"/>
          </w:tcPr>
          <w:p w14:paraId="34E7C47E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9</w:t>
            </w:r>
          </w:p>
        </w:tc>
        <w:tc>
          <w:tcPr>
            <w:tcW w:w="1440" w:type="dxa"/>
          </w:tcPr>
          <w:p w14:paraId="3A69D4DD">
            <w:pPr>
              <w:spacing w:after="0" w:line="240" w:lineRule="auto"/>
            </w:pPr>
            <w:r>
              <w:rPr>
                <w:rFonts w:hint="default"/>
                <w:lang w:val="en-GB"/>
              </w:rPr>
              <w:t xml:space="preserve">31 </w:t>
            </w:r>
            <w:r>
              <w:t>J</w:t>
            </w:r>
            <w:r>
              <w:rPr>
                <w:rFonts w:hint="default"/>
                <w:lang w:val="en-GB"/>
              </w:rPr>
              <w:t>anuary</w:t>
            </w:r>
            <w:r>
              <w:t xml:space="preserve"> 2025</w:t>
            </w:r>
          </w:p>
        </w:tc>
        <w:tc>
          <w:tcPr>
            <w:tcW w:w="1440" w:type="dxa"/>
          </w:tcPr>
          <w:p w14:paraId="0917F9E1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 xml:space="preserve">03 February </w:t>
            </w:r>
            <w:r>
              <w:t>202</w:t>
            </w:r>
            <w:r>
              <w:rPr>
                <w:rFonts w:hint="default"/>
                <w:lang w:val="en-GB"/>
              </w:rPr>
              <w:t>6</w:t>
            </w:r>
          </w:p>
        </w:tc>
        <w:tc>
          <w:tcPr>
            <w:tcW w:w="1440" w:type="dxa"/>
          </w:tcPr>
          <w:p w14:paraId="77D9ED2C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9</w:t>
            </w:r>
          </w:p>
        </w:tc>
        <w:tc>
          <w:tcPr>
            <w:tcW w:w="1440" w:type="dxa"/>
          </w:tcPr>
          <w:p w14:paraId="7E6CB947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03 feb</w:t>
            </w:r>
            <w:r>
              <w:t xml:space="preserve"> 202</w:t>
            </w:r>
            <w:r>
              <w:rPr>
                <w:rFonts w:hint="default"/>
                <w:lang w:val="en-GB"/>
              </w:rPr>
              <w:t>6</w:t>
            </w:r>
          </w:p>
        </w:tc>
      </w:tr>
      <w:tr w14:paraId="15880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40" w:type="dxa"/>
          </w:tcPr>
          <w:p w14:paraId="0083A7B4">
            <w:pPr>
              <w:spacing w:after="0" w:line="240" w:lineRule="auto"/>
            </w:pPr>
            <w:r>
              <w:t>Sprint-3</w:t>
            </w:r>
          </w:p>
        </w:tc>
        <w:tc>
          <w:tcPr>
            <w:tcW w:w="1440" w:type="dxa"/>
          </w:tcPr>
          <w:p w14:paraId="55C55132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7</w:t>
            </w:r>
          </w:p>
        </w:tc>
        <w:tc>
          <w:tcPr>
            <w:tcW w:w="1440" w:type="dxa"/>
          </w:tcPr>
          <w:p w14:paraId="0DC8DCD6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04</w:t>
            </w:r>
            <w:r>
              <w:t xml:space="preserve"> </w:t>
            </w:r>
            <w:r>
              <w:rPr>
                <w:rFonts w:hint="default"/>
                <w:lang w:val="en-GB"/>
              </w:rPr>
              <w:t>February</w:t>
            </w:r>
            <w:r>
              <w:t xml:space="preserve"> 202</w:t>
            </w:r>
            <w:r>
              <w:rPr>
                <w:rFonts w:hint="default"/>
                <w:lang w:val="en-GB"/>
              </w:rPr>
              <w:t>6</w:t>
            </w:r>
          </w:p>
        </w:tc>
        <w:tc>
          <w:tcPr>
            <w:tcW w:w="1440" w:type="dxa"/>
          </w:tcPr>
          <w:p w14:paraId="6DCCAB5F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07</w:t>
            </w:r>
            <w:r>
              <w:t xml:space="preserve"> </w:t>
            </w:r>
            <w:r>
              <w:rPr>
                <w:rFonts w:hint="default"/>
                <w:lang w:val="en-GB"/>
              </w:rPr>
              <w:t>february</w:t>
            </w:r>
            <w:r>
              <w:t xml:space="preserve"> 202</w:t>
            </w:r>
            <w:r>
              <w:rPr>
                <w:rFonts w:hint="default"/>
                <w:lang w:val="en-GB"/>
              </w:rPr>
              <w:t>6</w:t>
            </w:r>
          </w:p>
        </w:tc>
        <w:tc>
          <w:tcPr>
            <w:tcW w:w="1440" w:type="dxa"/>
          </w:tcPr>
          <w:p w14:paraId="5FD74D1A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7</w:t>
            </w:r>
          </w:p>
        </w:tc>
        <w:tc>
          <w:tcPr>
            <w:tcW w:w="1440" w:type="dxa"/>
          </w:tcPr>
          <w:p w14:paraId="61B5C65E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07 feb</w:t>
            </w:r>
            <w:r>
              <w:t xml:space="preserve"> 202</w:t>
            </w:r>
            <w:r>
              <w:rPr>
                <w:rFonts w:hint="default"/>
                <w:lang w:val="en-GB"/>
              </w:rPr>
              <w:t>6</w:t>
            </w:r>
          </w:p>
        </w:tc>
      </w:tr>
    </w:tbl>
    <w:p w14:paraId="0832A912">
      <w:pPr>
        <w:pStyle w:val="3"/>
      </w:pPr>
      <w:r>
        <w:t>Velocity:</w:t>
      </w:r>
    </w:p>
    <w:p w14:paraId="1A8CCBD7">
      <w:r>
        <w:t>Average Velocity = (</w:t>
      </w:r>
      <w:r>
        <w:rPr>
          <w:rFonts w:hint="default"/>
          <w:lang w:val="en-GB"/>
        </w:rPr>
        <w:t>6+9+7</w:t>
      </w:r>
      <w:r>
        <w:t xml:space="preserve">) / </w:t>
      </w:r>
      <w:r>
        <w:rPr>
          <w:rFonts w:hint="default"/>
          <w:lang w:val="en-GB"/>
        </w:rPr>
        <w:t>3</w:t>
      </w:r>
      <w:r>
        <w:t xml:space="preserve"> = </w:t>
      </w:r>
      <w:r>
        <w:rPr>
          <w:rFonts w:hint="default"/>
          <w:lang w:val="en-GB"/>
        </w:rPr>
        <w:t>7</w:t>
      </w:r>
      <w:bookmarkStart w:id="0" w:name="_GoBack"/>
      <w:bookmarkEnd w:id="0"/>
      <w:r>
        <w:t xml:space="preserve"> story points per sprint</w:t>
      </w:r>
    </w:p>
    <w:p w14:paraId="2674C8B4">
      <w:pPr>
        <w:pStyle w:val="3"/>
      </w:pPr>
      <w:r>
        <w:t>Burndown Chart:</w:t>
      </w:r>
    </w:p>
    <w:p w14:paraId="694473CF">
      <w:r>
        <w:drawing>
          <wp:inline distT="0" distB="0" distL="114300" distR="114300">
            <wp:extent cx="5029200" cy="3017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3781"/>
    <w:rsid w:val="0015074B"/>
    <w:rsid w:val="00187569"/>
    <w:rsid w:val="0029639D"/>
    <w:rsid w:val="00326F90"/>
    <w:rsid w:val="003E2432"/>
    <w:rsid w:val="00AA1D8D"/>
    <w:rsid w:val="00B47730"/>
    <w:rsid w:val="00CB0664"/>
    <w:rsid w:val="00CC3C35"/>
    <w:rsid w:val="00FC693F"/>
    <w:rsid w:val="01837BB2"/>
    <w:rsid w:val="26D60E2A"/>
    <w:rsid w:val="5D41020E"/>
    <w:rsid w:val="6B02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1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228</Words>
  <Characters>1304</Characters>
  <Lines>10</Lines>
  <Paragraphs>3</Paragraphs>
  <TotalTime>19</TotalTime>
  <ScaleCrop>false</ScaleCrop>
  <LinksUpToDate>false</LinksUpToDate>
  <CharactersWithSpaces>1529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2026-02-16T10:59:12Z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0AEDAFC1AE4347A08E8AA1A7291ACC25_13</vt:lpwstr>
  </property>
</Properties>
</file>